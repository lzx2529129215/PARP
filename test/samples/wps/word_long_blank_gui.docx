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9BB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Noto Sans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lzx</cp:lastModifiedBy>
  <dcterms:modified xsi:type="dcterms:W3CDTF">2026-09-10T18:37:16Z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